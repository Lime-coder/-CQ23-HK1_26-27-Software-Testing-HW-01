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1E4E0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Faculty of Information Technology (FIT) – Ho Chi Minh City University of Science (HCMUS)</w:t>
      </w:r>
    </w:p>
    <w:p w14:paraId="34B623F1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CS423 / CSC13003 – Software Testing (AI-augmented · 2026)</w:t>
      </w:r>
    </w:p>
    <w:p w14:paraId="4A8DA1BA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C00000"/>
          <w:sz w:val="20"/>
        </w:rPr>
        <w:t>AI POLICY · TEMPLATES — 2026 v1.0</w:t>
      </w:r>
    </w:p>
    <w:p w14:paraId="368239DB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Use Disclosure Form</w:t>
      </w:r>
    </w:p>
    <w:p w14:paraId="3CF265DE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</w:rPr>
        <w:t>Attach to assignments where AI was used in any permitted capacity.</w:t>
      </w:r>
    </w:p>
    <w:p w14:paraId="3A3AD149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7D7BBCFA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Course &amp; Student Info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590A0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0F0DAC66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Field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1A9B75FC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color w:val="FFFFFF"/>
              </w:rPr>
              <w:t>Value</w:t>
            </w:r>
          </w:p>
        </w:tc>
      </w:tr>
      <w:tr w14:paraId="1A63D3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200875F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Course: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CS423 / CSC13003 – Software Testing</w:t>
            </w:r>
          </w:p>
        </w:tc>
      </w:tr>
      <w:tr w14:paraId="1D66B1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2AF47D6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Assignment ID: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HW#01</w:t>
            </w:r>
          </w:p>
        </w:tc>
      </w:tr>
      <w:tr w14:paraId="22597D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7B79293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Assignment Title: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QA/QC Jobs · 20 Defects · Physical Product Testing</w:t>
            </w:r>
          </w:p>
        </w:tc>
      </w:tr>
      <w:tr w14:paraId="62EB40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E231250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AI Use Category (1–5):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Category 4</w:t>
            </w:r>
          </w:p>
        </w:tc>
      </w:tr>
      <w:tr w14:paraId="5E299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607FB1E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Date: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28/09/2026</w:t>
            </w:r>
          </w:p>
        </w:tc>
      </w:tr>
      <w:tr w14:paraId="51FD36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C4BF5B2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name: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NGUYỄN HOÀNG LIÊM</w:t>
            </w:r>
          </w:p>
        </w:tc>
      </w:tr>
      <w:tr w14:paraId="001F17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A2FD863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ID: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23120290</w:t>
            </w:r>
          </w:p>
        </w:tc>
      </w:tr>
    </w:tbl>
    <w:p w14:paraId="43E1823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Disclosure Questions</w:t>
      </w:r>
    </w:p>
    <w:p w14:paraId="3D4C86C4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AI tool(s) used:</w:t>
      </w:r>
    </w:p>
    <w:p w14:paraId="3BDAE3D2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707070"/>
          <w:sz w:val="20"/>
        </w:rPr>
        <w:t>List every AI tool used for this assignment (e.g., AI Tool (e.g., ChatGPT, Claude, Gemini), ChatGPT, GitHub Copilot, Cursor, Gemini).</w:t>
      </w:r>
    </w:p>
    <w:p w14:paraId="6BCAED10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[ Fill in the blank by agent, gather from log ]</w:t>
      </w:r>
    </w:p>
    <w:p w14:paraId="62DC2ECF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Stage(s) of the assignment where AI was used:</w:t>
      </w:r>
    </w:p>
    <w:p w14:paraId="33FCB136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707070"/>
          <w:sz w:val="20"/>
        </w:rPr>
        <w:t>Tick all that apply: [ ] brainstorming  [ ] outlining  [ ] drafting  [ ] feedback  [ ] revision  [ ] coding  [ ] data analysis  [ ] visual design  [ ] other (specify).</w:t>
      </w:r>
    </w:p>
    <w:p w14:paraId="16E3C473">
      <w:pPr>
        <w:pStyle w:val="4"/>
        <w:jc w:val="both"/>
        <w:rPr>
          <w:rFonts w:hint="default" w:ascii="Arial" w:hAnsi="Arial" w:cs="Arial"/>
          <w:b w:val="0"/>
          <w:bCs w:val="0"/>
          <w:i w:val="0"/>
          <w:iCs/>
          <w:color w:val="707070"/>
          <w:sz w:val="20"/>
        </w:rPr>
      </w:pPr>
      <w:r>
        <w:rPr>
          <w:rFonts w:hint="default" w:ascii="Arial" w:hAnsi="Arial" w:cs="Arial"/>
          <w:b w:val="0"/>
          <w:bCs w:val="0"/>
          <w:i w:val="0"/>
          <w:iCs/>
          <w:color w:val="707070"/>
          <w:sz w:val="20"/>
        </w:rPr>
        <w:t>[ ] brainstorming  [ ] outlining  [ ] drafting  [ ] feedback  [ ] revision  [ ] coding  [ ] data analysis  [ ] visual design  [ ] other</w:t>
      </w:r>
    </w:p>
    <w:p w14:paraId="5C2CC919">
      <w:pPr>
        <w:rPr>
          <w:rFonts w:hint="default"/>
        </w:rPr>
      </w:pPr>
      <w:r>
        <w:rPr>
          <w:rFonts w:hint="default" w:ascii="Arial" w:hAnsi="Arial" w:cs="Arial"/>
          <w:lang w:val="en-US"/>
        </w:rPr>
        <w:t>[ Tick the box manually by human ]</w:t>
      </w:r>
    </w:p>
    <w:p w14:paraId="03FD62FF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Main prompts or tasks given to the AI:</w:t>
      </w:r>
    </w:p>
    <w:p w14:paraId="2ACB7341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707070"/>
          <w:sz w:val="20"/>
        </w:rPr>
        <w:t>Paste the 2–3 most impactful prompts verbatim. For the full transcript, attach Appendix A (prompt_log.md).</w:t>
      </w:r>
    </w:p>
    <w:p w14:paraId="5A115B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66E89F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0531FA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69658B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779FC1E6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Specific parts of the work AI contributed to:</w:t>
      </w:r>
    </w:p>
    <w:p w14:paraId="46DE9C53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707070"/>
          <w:sz w:val="20"/>
        </w:rPr>
        <w:t>Be specific. Example: 'AI generated TC01–TC15 in Section 3.2; I rewrote TC04 and TC11; AI did NOT contribute to Sections 1, 2, 4, or the AI Critique.'</w:t>
      </w:r>
    </w:p>
    <w:p w14:paraId="651FFB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16F05A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1DBF57D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509AC7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5CDE8A28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How I reviewed, revised, or verified the AI output:</w:t>
      </w:r>
    </w:p>
    <w:p w14:paraId="6066FECA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707070"/>
          <w:sz w:val="20"/>
        </w:rPr>
        <w:t>Describe your verification method (ran the test, checked the spec, asked the TA, looked up RFC, cross-checked with the ISTQB syllabus, etc.).</w:t>
      </w:r>
    </w:p>
    <w:p w14:paraId="6DAF6ED6">
      <w:pPr>
        <w:rPr>
          <w:rFonts w:hint="default" w:ascii="Arial" w:hAnsi="Arial" w:cs="Arial"/>
          <w:i/>
        </w:rPr>
      </w:pPr>
      <w:r>
        <w:rPr>
          <w:rFonts w:hint="default" w:ascii="Arial" w:hAnsi="Arial" w:cs="Arial"/>
          <w:lang w:val="en-US"/>
        </w:rPr>
        <w:t>[ Fill in the blank manually by human ]</w:t>
      </w:r>
    </w:p>
    <w:p w14:paraId="37B2EE6F">
      <w:pPr>
        <w:pStyle w:val="4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</w:rPr>
        <w:t>6. Citation (if required by course style guide):</w:t>
      </w:r>
    </w:p>
    <w:p w14:paraId="6671F4A2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707070"/>
          <w:sz w:val="20"/>
        </w:rPr>
        <w:t>Software Testing uses the IEEE style. Example: Anthropic. (2026). AI Tool (e.g., ChatGPT, Claude, Gemini) [Large language model]. https://claude.ai</w:t>
      </w:r>
    </w:p>
    <w:p w14:paraId="3CC2E2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1B7E58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590C1D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40C5AC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__________________________________________________________________________________________</w:t>
      </w:r>
    </w:p>
    <w:p w14:paraId="7A6A9DCC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Statement of Honesty</w:t>
      </w:r>
    </w:p>
    <w:p w14:paraId="67349371">
      <w:pPr>
        <w:rPr>
          <w:rFonts w:hint="default" w:ascii="Arial" w:hAnsi="Arial" w:cs="Arial"/>
        </w:rPr>
      </w:pPr>
      <w:r>
        <w:rPr>
          <w:rFonts w:hint="default" w:ascii="Arial" w:hAnsi="Arial" w:cs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14:paraId="67094B7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Signatur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6D6495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D9E1F2"/>
          </w:tcPr>
          <w:p w14:paraId="6AA0DFE8">
            <w:pPr>
              <w:spacing w:before="0"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name (printed):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top"/>
          </w:tcPr>
          <w:p>
            <w:r>
              <w:t>NGUYỄN HOÀNG LIÊM</w:t>
            </w:r>
          </w:p>
        </w:tc>
      </w:tr>
      <w:tr w14:paraId="31ED0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46CEBBA1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Student ID: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top"/>
          </w:tcPr>
          <w:p>
            <w:r>
              <w:t>23120290</w:t>
            </w:r>
          </w:p>
        </w:tc>
      </w:tr>
      <w:tr w14:paraId="426CDD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6E4774B3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Class / Cohort: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top"/>
          </w:tcPr>
          <w:p>
            <w:r>
              <w:t>CQ2023/31</w:t>
            </w:r>
          </w:p>
        </w:tc>
      </w:tr>
      <w:tr w14:paraId="3B86D5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65739084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Course: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CS423 / CSC13003 – Software Testing</w:t>
            </w:r>
          </w:p>
        </w:tc>
      </w:tr>
      <w:tr w14:paraId="3AC2F2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3EC933DF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Instructor: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Trần Thị Bích Hạnh</w:t>
            </w:r>
          </w:p>
        </w:tc>
      </w:tr>
      <w:tr w14:paraId="7814E6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63D3FDF4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Date: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28/09/2026</w:t>
            </w:r>
          </w:p>
        </w:tc>
      </w:tr>
      <w:tr w14:paraId="73F730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54E88F02">
            <w:pPr>
              <w:spacing w:after="0" w:line="240" w:lineRule="auto"/>
              <w:rPr>
                <w:rFonts w:hint="default" w:ascii="Arial" w:hAnsi="Arial" w:cs="Arial" w:eastAsiaTheme="majorEastAsia"/>
                <w:b/>
                <w:bCs/>
              </w:rPr>
            </w:pPr>
            <w:r>
              <w:rPr>
                <w:rFonts w:hint="default" w:ascii="Arial" w:hAnsi="Arial" w:cs="Arial" w:eastAsiaTheme="majorEastAsia"/>
                <w:b/>
                <w:bCs/>
                <w:sz w:val="21"/>
              </w:rPr>
              <w:t>Signature: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Nguyễn Hoàng Liêm</w:t>
            </w:r>
          </w:p>
        </w:tc>
      </w:tr>
    </w:tbl>
    <w:p w14:paraId="6D0B0764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References</w:t>
      </w:r>
    </w:p>
    <w:p w14:paraId="5B27702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Kharbach, M. (2026). AI Use Policy Templates for Higher Education. CC BY-NC-SA 4.0.</w:t>
      </w:r>
    </w:p>
    <w:p w14:paraId="1306668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ISTQB Foundation Level Syllabus (latest version).</w:t>
      </w:r>
    </w:p>
    <w:p w14:paraId="779730A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Hardman, P. (2025). A Post-AI Learning Taxonomy.</w:t>
      </w:r>
    </w:p>
    <w:p w14:paraId="7E31CBE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Fuster Rabella, M. (2025). OECD Education Working Paper No. 338.</w:t>
      </w:r>
    </w:p>
    <w:p w14:paraId="576781E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Perkins, M., Roe, J., &amp; Furze, L. (2025). AI Assessment Scale.</w:t>
      </w:r>
    </w:p>
    <w:p w14:paraId="38EE7A6B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Anthropic (2025). Building reliable AI test agents — engineering blog.</w:t>
      </w:r>
    </w:p>
    <w:p w14:paraId="2FDB210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DeepEval &amp; Promptfoo documentation — testing frameworks for LLM systems.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38A9"/>
    <w:rsid w:val="0015074B"/>
    <w:rsid w:val="0029639D"/>
    <w:rsid w:val="00326F90"/>
    <w:rsid w:val="004C7120"/>
    <w:rsid w:val="007053D5"/>
    <w:rsid w:val="00966BE1"/>
    <w:rsid w:val="00AA1D8D"/>
    <w:rsid w:val="00B27C6B"/>
    <w:rsid w:val="00B47730"/>
    <w:rsid w:val="00CB0664"/>
    <w:rsid w:val="00FC693F"/>
    <w:rsid w:val="4FAC469E"/>
    <w:rsid w:val="5E5B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698</Words>
  <Characters>3984</Characters>
  <Lines>33</Lines>
  <Paragraphs>9</Paragraphs>
  <TotalTime>15</TotalTime>
  <ScaleCrop>false</ScaleCrop>
  <LinksUpToDate>false</LinksUpToDate>
  <CharactersWithSpaces>4673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2026-09-19T15:58:54Z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0660EF7EEACD4D51956B3CE3BEC2795B_12</vt:lpwstr>
  </property>
</Properties>
</file>